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7C66A9">
      <w:pPr>
        <w:jc w:val="center"/>
      </w:pPr>
      <w:r>
        <w:rPr>
          <w:rFonts w:ascii="黑体" w:hAnsi="黑体" w:eastAsia="黑体"/>
          <w:b/>
          <w:sz w:val="44"/>
        </w:rPr>
        <w:t>AI应用创意挑战赛</w:t>
      </w:r>
    </w:p>
    <w:p w14:paraId="1F5332E5">
      <w:pPr>
        <w:jc w:val="center"/>
      </w:pPr>
      <w:r>
        <w:rPr>
          <w:rFonts w:ascii="黑体" w:hAnsi="黑体" w:eastAsia="黑体"/>
          <w:b/>
          <w:sz w:val="36"/>
        </w:rPr>
        <w:t>项目说明文档（模板）</w:t>
      </w:r>
    </w:p>
    <w:p w14:paraId="2E92AFA7"/>
    <w:p w14:paraId="639A024F">
      <w:pPr>
        <w:ind w:firstLine="640"/>
      </w:pPr>
      <w:r>
        <w:rPr>
          <w:rFonts w:ascii="仿宋_GB2312" w:hAnsi="仿宋_GB2312" w:eastAsia="仿宋_GB2312"/>
          <w:sz w:val="32"/>
        </w:rPr>
        <w:t>【填写说明】本文档为参赛项目说明文档的标准模板，提交时请保存为PDF格式，文件命名规则为"秒悟赛道+姓名/团队名+作品名"。文档正文建议控制在4-8页A4纸（不超过10页），内容要图文并茂，重点突出项目创意与实现。</w:t>
      </w:r>
    </w:p>
    <w:p w14:paraId="125F1FEE">
      <w:pPr>
        <w:spacing w:before="200"/>
      </w:pPr>
      <w:r>
        <w:rPr>
          <w:rFonts w:ascii="黑体" w:hAnsi="黑体" w:eastAsia="黑体"/>
          <w:b/>
          <w:sz w:val="36"/>
        </w:rPr>
        <w:t>一、项目基本信息</w:t>
      </w:r>
    </w:p>
    <w:p w14:paraId="17570EF7">
      <w:r>
        <w:rPr>
          <w:rFonts w:ascii="黑体" w:hAnsi="黑体" w:eastAsia="黑体"/>
          <w:b/>
          <w:sz w:val="32"/>
        </w:rPr>
        <w:t>项目名称：</w:t>
      </w:r>
      <w:r>
        <w:rPr>
          <w:rFonts w:ascii="仿宋_GB2312" w:hAnsi="仿宋_GB2312" w:eastAsia="仿宋_GB2312"/>
          <w:sz w:val="32"/>
        </w:rPr>
        <w:t>________________________________</w:t>
      </w:r>
      <w:r>
        <w:rPr>
          <w:rFonts w:ascii="楷体" w:hAnsi="楷体" w:eastAsia="楷体"/>
          <w:color w:val="808080"/>
          <w:sz w:val="26"/>
        </w:rPr>
        <w:t xml:space="preserve">  （不超过20字）</w:t>
      </w:r>
      <w:bookmarkStart w:id="0" w:name="_GoBack"/>
      <w:bookmarkEnd w:id="0"/>
    </w:p>
    <w:p w14:paraId="191CE375">
      <w:r>
        <w:rPr>
          <w:rFonts w:ascii="黑体" w:hAnsi="黑体" w:eastAsia="黑体"/>
          <w:b/>
          <w:sz w:val="32"/>
        </w:rPr>
        <w:t>所属院校/学院：</w:t>
      </w:r>
      <w:r>
        <w:rPr>
          <w:rFonts w:ascii="仿宋_GB2312" w:hAnsi="仿宋_GB2312" w:eastAsia="仿宋_GB2312"/>
          <w:sz w:val="32"/>
        </w:rPr>
        <w:t>________________________________</w:t>
      </w:r>
      <w:r>
        <w:rPr>
          <w:rFonts w:ascii="楷体" w:hAnsi="楷体" w:eastAsia="楷体"/>
          <w:color w:val="808080"/>
          <w:sz w:val="26"/>
        </w:rPr>
        <w:t xml:space="preserve">  （如东南大学信息科学与工程学院）</w:t>
      </w:r>
    </w:p>
    <w:p w14:paraId="5DD63E76">
      <w:r>
        <w:rPr>
          <w:rFonts w:ascii="黑体" w:hAnsi="黑体" w:eastAsia="黑体"/>
          <w:b/>
          <w:sz w:val="32"/>
        </w:rPr>
        <w:t>参赛形式：</w:t>
      </w:r>
      <w:r>
        <w:rPr>
          <w:rFonts w:ascii="仿宋_GB2312" w:hAnsi="仿宋_GB2312" w:eastAsia="仿宋_GB2312"/>
          <w:sz w:val="32"/>
        </w:rPr>
        <w:t>________________________________</w:t>
      </w:r>
      <w:r>
        <w:rPr>
          <w:rFonts w:ascii="楷体" w:hAnsi="楷体" w:eastAsia="楷体"/>
          <w:color w:val="808080"/>
          <w:sz w:val="26"/>
        </w:rPr>
        <w:t xml:space="preserve">  （个人 / 团队）</w:t>
      </w:r>
    </w:p>
    <w:p w14:paraId="5C0D90D9">
      <w:r>
        <w:rPr>
          <w:rFonts w:ascii="黑体" w:hAnsi="黑体" w:eastAsia="黑体"/>
          <w:b/>
          <w:sz w:val="32"/>
        </w:rPr>
        <w:t>团队名称：</w:t>
      </w:r>
      <w:r>
        <w:rPr>
          <w:rFonts w:ascii="仿宋_GB2312" w:hAnsi="仿宋_GB2312" w:eastAsia="仿宋_GB2312"/>
          <w:sz w:val="32"/>
        </w:rPr>
        <w:t>________________________________</w:t>
      </w:r>
      <w:r>
        <w:rPr>
          <w:rFonts w:ascii="楷体" w:hAnsi="楷体" w:eastAsia="楷体"/>
          <w:color w:val="808080"/>
          <w:sz w:val="26"/>
        </w:rPr>
        <w:t xml:space="preserve">  （团队参赛必填，个人参赛填"无"）</w:t>
      </w:r>
    </w:p>
    <w:p w14:paraId="198FABAE">
      <w:r>
        <w:rPr>
          <w:rFonts w:ascii="黑体" w:hAnsi="黑体" w:eastAsia="黑体"/>
          <w:b/>
          <w:sz w:val="32"/>
        </w:rPr>
        <w:t>团队成员：</w:t>
      </w:r>
      <w:r>
        <w:rPr>
          <w:rFonts w:ascii="仿宋_GB2312" w:hAnsi="仿宋_GB2312" w:eastAsia="仿宋_GB2312"/>
          <w:sz w:val="32"/>
        </w:rPr>
        <w:t>________________________________</w:t>
      </w:r>
      <w:r>
        <w:rPr>
          <w:rFonts w:ascii="楷体" w:hAnsi="楷体" w:eastAsia="楷体"/>
          <w:color w:val="808080"/>
          <w:sz w:val="26"/>
        </w:rPr>
        <w:t xml:space="preserve">  （姓名+学号+学院，每行一位成员）</w:t>
      </w:r>
    </w:p>
    <w:p w14:paraId="38E03F0F">
      <w:r>
        <w:rPr>
          <w:rFonts w:ascii="黑体" w:hAnsi="黑体" w:eastAsia="黑体"/>
          <w:b/>
          <w:sz w:val="32"/>
        </w:rPr>
        <w:t>指导老师：</w:t>
      </w:r>
      <w:r>
        <w:rPr>
          <w:rFonts w:ascii="仿宋_GB2312" w:hAnsi="仿宋_GB2312" w:eastAsia="仿宋_GB2312"/>
          <w:sz w:val="32"/>
        </w:rPr>
        <w:t>________________________________</w:t>
      </w:r>
      <w:r>
        <w:rPr>
          <w:rFonts w:ascii="楷体" w:hAnsi="楷体" w:eastAsia="楷体"/>
          <w:color w:val="808080"/>
          <w:sz w:val="26"/>
        </w:rPr>
        <w:t xml:space="preserve">  （姓名+学院，无指导老师填"无"）</w:t>
      </w:r>
    </w:p>
    <w:p w14:paraId="6DDE1AF2">
      <w:r>
        <w:rPr>
          <w:rFonts w:ascii="黑体" w:hAnsi="黑体" w:eastAsia="黑体"/>
          <w:b/>
          <w:sz w:val="32"/>
        </w:rPr>
        <w:t>项目负责人手机号：</w:t>
      </w:r>
      <w:r>
        <w:rPr>
          <w:rFonts w:ascii="仿宋_GB2312" w:hAnsi="仿宋_GB2312" w:eastAsia="仿宋_GB2312"/>
          <w:sz w:val="32"/>
        </w:rPr>
        <w:t>________________________________</w:t>
      </w:r>
      <w:r>
        <w:rPr>
          <w:rFonts w:ascii="楷体" w:hAnsi="楷体" w:eastAsia="楷体"/>
          <w:color w:val="808080"/>
          <w:sz w:val="26"/>
        </w:rPr>
        <w:t xml:space="preserve">  （用于接收组委会紧急联系）</w:t>
      </w:r>
    </w:p>
    <w:p w14:paraId="6C9BC29E">
      <w:r>
        <w:rPr>
          <w:rFonts w:ascii="黑体" w:hAnsi="黑体" w:eastAsia="黑体"/>
          <w:b/>
          <w:sz w:val="32"/>
        </w:rPr>
        <w:t>项目负责人邮箱：</w:t>
      </w:r>
      <w:r>
        <w:rPr>
          <w:rFonts w:ascii="仿宋_GB2312" w:hAnsi="仿宋_GB2312" w:eastAsia="仿宋_GB2312"/>
          <w:sz w:val="32"/>
        </w:rPr>
        <w:t>________________________________</w:t>
      </w:r>
      <w:r>
        <w:rPr>
          <w:rFonts w:ascii="楷体" w:hAnsi="楷体" w:eastAsia="楷体"/>
          <w:color w:val="808080"/>
          <w:sz w:val="26"/>
        </w:rPr>
        <w:t xml:space="preserve">  （用于接收组委会通知）</w:t>
      </w:r>
    </w:p>
    <w:p w14:paraId="138FB444">
      <w:r>
        <w:rPr>
          <w:rFonts w:ascii="黑体" w:hAnsi="黑体" w:eastAsia="黑体"/>
          <w:b/>
          <w:sz w:val="32"/>
        </w:rPr>
        <w:t>Meoo平台项目链接：</w:t>
      </w:r>
      <w:r>
        <w:rPr>
          <w:rFonts w:ascii="仿宋_GB2312" w:hAnsi="仿宋_GB2312" w:eastAsia="仿宋_GB2312"/>
          <w:sz w:val="32"/>
        </w:rPr>
        <w:t>________________________________</w:t>
      </w:r>
      <w:r>
        <w:rPr>
          <w:rFonts w:ascii="楷体" w:hAnsi="楷体" w:eastAsia="楷体"/>
          <w:color w:val="808080"/>
          <w:sz w:val="26"/>
        </w:rPr>
        <w:t xml:space="preserve">  （https://meoo.com/xxx  注意：必须通过团队版邀请链接登录后发布的链接）</w:t>
      </w:r>
    </w:p>
    <w:p w14:paraId="11BB0E74">
      <w:r>
        <w:rPr>
          <w:rFonts w:ascii="黑体" w:hAnsi="黑体" w:eastAsia="黑体"/>
          <w:b/>
          <w:sz w:val="32"/>
        </w:rPr>
        <w:t>提交日期：</w:t>
      </w:r>
      <w:r>
        <w:rPr>
          <w:rFonts w:ascii="仿宋_GB2312" w:hAnsi="仿宋_GB2312" w:eastAsia="仿宋_GB2312"/>
          <w:sz w:val="32"/>
        </w:rPr>
        <w:t>________________________________</w:t>
      </w:r>
      <w:r>
        <w:rPr>
          <w:rFonts w:ascii="楷体" w:hAnsi="楷体" w:eastAsia="楷体"/>
          <w:color w:val="808080"/>
          <w:sz w:val="26"/>
        </w:rPr>
        <w:t xml:space="preserve">  （YYYY-MM-DD）</w:t>
      </w:r>
    </w:p>
    <w:p w14:paraId="1EE56B1C">
      <w:pPr>
        <w:spacing w:before="200"/>
      </w:pPr>
      <w:r>
        <w:rPr>
          <w:rFonts w:ascii="黑体" w:hAnsi="黑体" w:eastAsia="黑体"/>
          <w:b/>
          <w:sz w:val="36"/>
        </w:rPr>
        <w:t>二、项目概述</w:t>
      </w:r>
    </w:p>
    <w:p w14:paraId="09BE16C9">
      <w:pPr>
        <w:ind w:firstLine="640"/>
      </w:pPr>
      <w:r>
        <w:rPr>
          <w:rFonts w:ascii="仿宋_GB2312" w:hAnsi="仿宋_GB2312" w:eastAsia="仿宋_GB2312"/>
          <w:sz w:val="32"/>
        </w:rPr>
        <w:t>用200-300字简要说明本项目要解决什么问题、面向什么用户、提供什么核心价值。评审会先读这一段，请写得清晰、有吸引力。</w:t>
      </w:r>
    </w:p>
    <w:p w14:paraId="1371A4DC">
      <w:pPr>
        <w:ind w:firstLine="640"/>
      </w:pPr>
      <w:r>
        <w:rPr>
          <w:rFonts w:ascii="仿宋_GB2312" w:hAnsi="仿宋_GB2312" w:eastAsia="仿宋_GB2312"/>
          <w:sz w:val="32"/>
        </w:rPr>
        <w:t>（建议结构：背景痛点 → 你的解决方案 → 核心价值）</w:t>
      </w:r>
    </w:p>
    <w:p w14:paraId="4DEDA511">
      <w:r>
        <w:rPr>
          <w:rFonts w:ascii="黑体" w:hAnsi="黑体" w:eastAsia="黑体"/>
          <w:b/>
          <w:sz w:val="32"/>
        </w:rPr>
        <w:t>项目概述（正文）：</w:t>
      </w:r>
      <w:r>
        <w:rPr>
          <w:rFonts w:ascii="仿宋_GB2312" w:hAnsi="仿宋_GB2312" w:eastAsia="仿宋_GB2312"/>
          <w:sz w:val="32"/>
        </w:rPr>
        <w:t>________________________________</w:t>
      </w:r>
      <w:r>
        <w:rPr>
          <w:rFonts w:ascii="楷体" w:hAnsi="楷体" w:eastAsia="楷体"/>
          <w:color w:val="808080"/>
          <w:sz w:val="26"/>
        </w:rPr>
        <w:t xml:space="preserve">  （不少于200字）</w:t>
      </w:r>
    </w:p>
    <w:p w14:paraId="374B9208">
      <w:pPr>
        <w:spacing w:before="200"/>
      </w:pPr>
      <w:r>
        <w:rPr>
          <w:rFonts w:ascii="黑体" w:hAnsi="黑体" w:eastAsia="黑体"/>
          <w:b/>
          <w:sz w:val="36"/>
        </w:rPr>
        <w:t>三、创意理念</w:t>
      </w:r>
    </w:p>
    <w:p w14:paraId="423E2F40">
      <w:pPr>
        <w:spacing w:before="160"/>
      </w:pPr>
      <w:r>
        <w:rPr>
          <w:rFonts w:ascii="黑体" w:hAnsi="黑体" w:eastAsia="黑体"/>
          <w:b/>
          <w:sz w:val="32"/>
        </w:rPr>
        <w:t>3.1 创意来源</w:t>
      </w:r>
    </w:p>
    <w:p w14:paraId="2EA97014">
      <w:pPr>
        <w:ind w:firstLine="640"/>
      </w:pPr>
      <w:r>
        <w:rPr>
          <w:rFonts w:ascii="仿宋_GB2312" w:hAnsi="仿宋_GB2312" w:eastAsia="仿宋_GB2312"/>
          <w:sz w:val="32"/>
        </w:rPr>
        <w:t>灵感从哪里来？是什么场景/事件/痛点触发了你做这个项目的想法？</w:t>
      </w:r>
    </w:p>
    <w:p w14:paraId="44C79302">
      <w:r>
        <w:rPr>
          <w:rFonts w:ascii="黑体" w:hAnsi="黑体" w:eastAsia="黑体"/>
          <w:b/>
          <w:sz w:val="32"/>
        </w:rPr>
        <w:t>创意来源：</w:t>
      </w:r>
      <w:r>
        <w:rPr>
          <w:rFonts w:ascii="仿宋_GB2312" w:hAnsi="仿宋_GB2312" w:eastAsia="仿宋_GB2312"/>
          <w:sz w:val="32"/>
        </w:rPr>
        <w:t>________________________________</w:t>
      </w:r>
      <w:r>
        <w:rPr>
          <w:rFonts w:ascii="楷体" w:hAnsi="楷体" w:eastAsia="楷体"/>
          <w:color w:val="808080"/>
          <w:sz w:val="26"/>
        </w:rPr>
        <w:t xml:space="preserve">  （不少于100字）</w:t>
      </w:r>
    </w:p>
    <w:p w14:paraId="3A1E1864">
      <w:pPr>
        <w:spacing w:before="160"/>
      </w:pPr>
      <w:r>
        <w:rPr>
          <w:rFonts w:ascii="黑体" w:hAnsi="黑体" w:eastAsia="黑体"/>
          <w:b/>
          <w:sz w:val="32"/>
        </w:rPr>
        <w:t>3.2 差异化亮点</w:t>
      </w:r>
    </w:p>
    <w:p w14:paraId="6D7FD669">
      <w:pPr>
        <w:ind w:firstLine="640"/>
      </w:pPr>
      <w:r>
        <w:rPr>
          <w:rFonts w:ascii="仿宋_GB2312" w:hAnsi="仿宋_GB2312" w:eastAsia="仿宋_GB2312"/>
          <w:sz w:val="32"/>
        </w:rPr>
        <w:t>相比市面上已有的同类产品/工具，本项目的独特之处是什么？避免说"市面上没有类似产品"这类空话，请用具体对比说明。</w:t>
      </w:r>
    </w:p>
    <w:p w14:paraId="03A37C09">
      <w:r>
        <w:rPr>
          <w:rFonts w:ascii="黑体" w:hAnsi="黑体" w:eastAsia="黑体"/>
          <w:b/>
          <w:sz w:val="32"/>
        </w:rPr>
        <w:t>差异化亮点：</w:t>
      </w:r>
      <w:r>
        <w:rPr>
          <w:rFonts w:ascii="仿宋_GB2312" w:hAnsi="仿宋_GB2312" w:eastAsia="仿宋_GB2312"/>
          <w:sz w:val="32"/>
        </w:rPr>
        <w:t>________________________________</w:t>
      </w:r>
      <w:r>
        <w:rPr>
          <w:rFonts w:ascii="楷体" w:hAnsi="楷体" w:eastAsia="楷体"/>
          <w:color w:val="808080"/>
          <w:sz w:val="26"/>
        </w:rPr>
        <w:t xml:space="preserve">  （不少于100字）</w:t>
      </w:r>
    </w:p>
    <w:p w14:paraId="4770EF0D">
      <w:pPr>
        <w:spacing w:before="200"/>
      </w:pPr>
      <w:r>
        <w:rPr>
          <w:rFonts w:ascii="黑体" w:hAnsi="黑体" w:eastAsia="黑体"/>
          <w:b/>
          <w:sz w:val="36"/>
        </w:rPr>
        <w:t>四、用户与场景</w:t>
      </w:r>
    </w:p>
    <w:p w14:paraId="05BA8778">
      <w:pPr>
        <w:spacing w:before="160"/>
      </w:pPr>
      <w:r>
        <w:rPr>
          <w:rFonts w:ascii="黑体" w:hAnsi="黑体" w:eastAsia="黑体"/>
          <w:b/>
          <w:sz w:val="32"/>
        </w:rPr>
        <w:t>4.1 目标用户</w:t>
      </w:r>
    </w:p>
    <w:p w14:paraId="350CB086">
      <w:pPr>
        <w:ind w:firstLine="640"/>
      </w:pPr>
      <w:r>
        <w:rPr>
          <w:rFonts w:ascii="仿宋_GB2312" w:hAnsi="仿宋_GB2312" w:eastAsia="仿宋_GB2312"/>
          <w:sz w:val="32"/>
        </w:rPr>
        <w:t>项目主要面向哪类用户？给出至少1-2类核心用户画像（学生/老师/职场人/开发者等），越具体越好。</w:t>
      </w:r>
    </w:p>
    <w:p w14:paraId="337A5882">
      <w:r>
        <w:rPr>
          <w:rFonts w:ascii="黑体" w:hAnsi="黑体" w:eastAsia="黑体"/>
          <w:b/>
          <w:sz w:val="32"/>
        </w:rPr>
        <w:t>目标用户画像：</w:t>
      </w:r>
      <w:r>
        <w:rPr>
          <w:rFonts w:ascii="仿宋_GB2312" w:hAnsi="仿宋_GB2312" w:eastAsia="仿宋_GB2312"/>
          <w:sz w:val="32"/>
        </w:rPr>
        <w:t>________________________________</w:t>
      </w:r>
    </w:p>
    <w:p w14:paraId="706FCC70">
      <w:pPr>
        <w:spacing w:before="160"/>
      </w:pPr>
      <w:r>
        <w:rPr>
          <w:rFonts w:ascii="黑体" w:hAnsi="黑体" w:eastAsia="黑体"/>
          <w:b/>
          <w:sz w:val="32"/>
        </w:rPr>
        <w:t>4.2 核心使用场景</w:t>
      </w:r>
    </w:p>
    <w:p w14:paraId="2D55BE0F">
      <w:pPr>
        <w:ind w:firstLine="640"/>
      </w:pPr>
      <w:r>
        <w:rPr>
          <w:rFonts w:ascii="仿宋_GB2312" w:hAnsi="仿宋_GB2312" w:eastAsia="仿宋_GB2312"/>
          <w:sz w:val="32"/>
        </w:rPr>
        <w:t>用户会在什么场景下使用本项目？至少描述2-3个典型场景，每个场景说清楚"用户是谁、要做什么、能得到什么"。</w:t>
      </w:r>
    </w:p>
    <w:p w14:paraId="11275206">
      <w:r>
        <w:rPr>
          <w:rFonts w:ascii="黑体" w:hAnsi="黑体" w:eastAsia="黑体"/>
          <w:b/>
          <w:sz w:val="32"/>
        </w:rPr>
        <w:t>核心使用场景：</w:t>
      </w:r>
      <w:r>
        <w:rPr>
          <w:rFonts w:ascii="仿宋_GB2312" w:hAnsi="仿宋_GB2312" w:eastAsia="仿宋_GB2312"/>
          <w:sz w:val="32"/>
        </w:rPr>
        <w:t>________________________________</w:t>
      </w:r>
    </w:p>
    <w:p w14:paraId="0B18FC05">
      <w:pPr>
        <w:spacing w:before="200"/>
      </w:pPr>
      <w:r>
        <w:rPr>
          <w:rFonts w:ascii="黑体" w:hAnsi="黑体" w:eastAsia="黑体"/>
          <w:b/>
          <w:sz w:val="36"/>
        </w:rPr>
        <w:t>五、技术实现</w:t>
      </w:r>
    </w:p>
    <w:p w14:paraId="08E10B2A">
      <w:pPr>
        <w:spacing w:before="160"/>
      </w:pPr>
      <w:r>
        <w:rPr>
          <w:rFonts w:ascii="黑体" w:hAnsi="黑体" w:eastAsia="黑体"/>
          <w:b/>
          <w:sz w:val="32"/>
        </w:rPr>
        <w:t>5.1 Meoo平台使用情况</w:t>
      </w:r>
    </w:p>
    <w:p w14:paraId="11D66727">
      <w:pPr>
        <w:ind w:firstLine="640"/>
      </w:pPr>
      <w:r>
        <w:rPr>
          <w:rFonts w:ascii="仿宋_GB2312" w:hAnsi="仿宋_GB2312" w:eastAsia="仿宋_GB2312"/>
          <w:sz w:val="32"/>
        </w:rPr>
        <w:t>本项目基于秒悟Meoo平台开发，请说明：</w:t>
      </w:r>
    </w:p>
    <w:p w14:paraId="67E9BE9A">
      <w:r>
        <w:rPr>
          <w:rFonts w:ascii="黑体" w:hAnsi="黑体" w:eastAsia="黑体"/>
          <w:b/>
          <w:sz w:val="32"/>
        </w:rPr>
        <w:t>· 使用了哪些Meoo核心功能：</w:t>
      </w:r>
      <w:r>
        <w:rPr>
          <w:rFonts w:ascii="仿宋_GB2312" w:hAnsi="仿宋_GB2312" w:eastAsia="仿宋_GB2312"/>
          <w:sz w:val="32"/>
        </w:rPr>
        <w:t>________________________________</w:t>
      </w:r>
      <w:r>
        <w:rPr>
          <w:rFonts w:ascii="楷体" w:hAnsi="楷体" w:eastAsia="楷体"/>
          <w:color w:val="808080"/>
          <w:sz w:val="26"/>
        </w:rPr>
        <w:t xml:space="preserve">  （如：自然语言生应用、参考图生应用、AI能力集成、云数据库、云函数等）</w:t>
      </w:r>
    </w:p>
    <w:p w14:paraId="1AD85C9D">
      <w:r>
        <w:rPr>
          <w:rFonts w:ascii="黑体" w:hAnsi="黑体" w:eastAsia="黑体"/>
          <w:b/>
          <w:sz w:val="32"/>
        </w:rPr>
        <w:t>· 是否使用了团队技能市场的技能：</w:t>
      </w:r>
      <w:r>
        <w:rPr>
          <w:rFonts w:ascii="仿宋_GB2312" w:hAnsi="仿宋_GB2312" w:eastAsia="仿宋_GB2312"/>
          <w:sz w:val="32"/>
        </w:rPr>
        <w:t>________________________________</w:t>
      </w:r>
      <w:r>
        <w:rPr>
          <w:rFonts w:ascii="楷体" w:hAnsi="楷体" w:eastAsia="楷体"/>
          <w:color w:val="808080"/>
          <w:sz w:val="26"/>
        </w:rPr>
        <w:t xml:space="preserve">  （如使用，请列出技能名称）</w:t>
      </w:r>
    </w:p>
    <w:p w14:paraId="4229BF00">
      <w:r>
        <w:rPr>
          <w:rFonts w:ascii="黑体" w:hAnsi="黑体" w:eastAsia="黑体"/>
          <w:b/>
          <w:sz w:val="32"/>
        </w:rPr>
        <w:t>· 后端用了哪些AI模型/云服务：</w:t>
      </w:r>
      <w:r>
        <w:rPr>
          <w:rFonts w:ascii="仿宋_GB2312" w:hAnsi="仿宋_GB2312" w:eastAsia="仿宋_GB2312"/>
          <w:sz w:val="32"/>
        </w:rPr>
        <w:t>________________________________</w:t>
      </w:r>
      <w:r>
        <w:rPr>
          <w:rFonts w:ascii="楷体" w:hAnsi="楷体" w:eastAsia="楷体"/>
          <w:color w:val="808080"/>
          <w:sz w:val="26"/>
        </w:rPr>
        <w:t xml:space="preserve">  （如千问/Kimi/GLM/MiniMax + 阿里云数据库/对象存储）</w:t>
      </w:r>
    </w:p>
    <w:p w14:paraId="1B189976">
      <w:pPr>
        <w:spacing w:before="160"/>
      </w:pPr>
      <w:r>
        <w:rPr>
          <w:rFonts w:ascii="黑体" w:hAnsi="黑体" w:eastAsia="黑体"/>
          <w:b/>
          <w:sz w:val="32"/>
        </w:rPr>
        <w:t>5.2 技术架构简述</w:t>
      </w:r>
    </w:p>
    <w:p w14:paraId="7DE0A0EE">
      <w:pPr>
        <w:ind w:firstLine="640"/>
      </w:pPr>
      <w:r>
        <w:rPr>
          <w:rFonts w:ascii="仿宋_GB2312" w:hAnsi="仿宋_GB2312" w:eastAsia="仿宋_GB2312"/>
          <w:sz w:val="32"/>
        </w:rPr>
        <w:t>请用文字+流程图/架构图的方式，描述项目的技术架构。包括：前端界面如何组织、后端逻辑如何处理数据、AI能力如何调用、数据如何存储。</w:t>
      </w:r>
    </w:p>
    <w:p w14:paraId="34807B8A">
      <w:pPr>
        <w:ind w:firstLine="640"/>
      </w:pPr>
      <w:r>
        <w:rPr>
          <w:rFonts w:ascii="仿宋_GB2312" w:hAnsi="仿宋_GB2312" w:eastAsia="仿宋_GB2312"/>
          <w:sz w:val="32"/>
        </w:rPr>
        <w:t>（建议配1-2张架构示意图，可直接用Meoo生成界面截图）</w:t>
      </w:r>
    </w:p>
    <w:p w14:paraId="4A4BBFBB">
      <w:pPr>
        <w:spacing w:before="200"/>
      </w:pPr>
      <w:r>
        <w:rPr>
          <w:rFonts w:ascii="黑体" w:hAnsi="黑体" w:eastAsia="黑体"/>
          <w:b/>
          <w:sz w:val="36"/>
        </w:rPr>
        <w:t>六、核心功能展示</w:t>
      </w:r>
    </w:p>
    <w:p w14:paraId="0FAE2EF1">
      <w:pPr>
        <w:ind w:firstLine="640"/>
      </w:pPr>
      <w:r>
        <w:rPr>
          <w:rFonts w:ascii="仿宋_GB2312" w:hAnsi="仿宋_GB2312" w:eastAsia="仿宋_GB2312"/>
          <w:sz w:val="32"/>
        </w:rPr>
        <w:t>详细展示项目的主要功能模块，建议每个功能配1-2张界面截图（截图请从Meoo发布的应用页面直接截图）。</w:t>
      </w:r>
    </w:p>
    <w:p w14:paraId="16048F08">
      <w:pPr>
        <w:spacing w:before="160"/>
      </w:pPr>
      <w:r>
        <w:rPr>
          <w:rFonts w:ascii="黑体" w:hAnsi="黑体" w:eastAsia="黑体"/>
          <w:b/>
          <w:sz w:val="32"/>
        </w:rPr>
        <w:t>6.1 功能1：功能名称</w:t>
      </w:r>
    </w:p>
    <w:p w14:paraId="526B2D28">
      <w:pPr>
        <w:ind w:firstLine="640"/>
      </w:pPr>
      <w:r>
        <w:rPr>
          <w:rFonts w:ascii="仿宋_GB2312" w:hAnsi="仿宋_GB2312" w:eastAsia="仿宋_GB2312"/>
          <w:sz w:val="32"/>
        </w:rPr>
        <w:t>功能描述：______________________</w:t>
      </w:r>
    </w:p>
    <w:p w14:paraId="7B94E0ED">
      <w:pPr>
        <w:ind w:firstLine="640"/>
      </w:pPr>
      <w:r>
        <w:rPr>
          <w:rFonts w:ascii="仿宋_GB2312" w:hAnsi="仿宋_GB2312" w:eastAsia="仿宋_GB2312"/>
          <w:sz w:val="32"/>
        </w:rPr>
        <w:t>界面截图：______________________</w:t>
      </w:r>
    </w:p>
    <w:p w14:paraId="67ED7FC9">
      <w:pPr>
        <w:spacing w:before="160"/>
      </w:pPr>
      <w:r>
        <w:rPr>
          <w:rFonts w:ascii="黑体" w:hAnsi="黑体" w:eastAsia="黑体"/>
          <w:b/>
          <w:sz w:val="32"/>
        </w:rPr>
        <w:t>6.2 功能2：功能名称</w:t>
      </w:r>
    </w:p>
    <w:p w14:paraId="32D2F992">
      <w:pPr>
        <w:ind w:firstLine="640"/>
      </w:pPr>
      <w:r>
        <w:rPr>
          <w:rFonts w:ascii="仿宋_GB2312" w:hAnsi="仿宋_GB2312" w:eastAsia="仿宋_GB2312"/>
          <w:sz w:val="32"/>
        </w:rPr>
        <w:t>功能描述：______________________</w:t>
      </w:r>
    </w:p>
    <w:p w14:paraId="1CE91495">
      <w:pPr>
        <w:ind w:firstLine="640"/>
      </w:pPr>
      <w:r>
        <w:rPr>
          <w:rFonts w:ascii="仿宋_GB2312" w:hAnsi="仿宋_GB2312" w:eastAsia="仿宋_GB2312"/>
          <w:sz w:val="32"/>
        </w:rPr>
        <w:t>界面截图：______________________</w:t>
      </w:r>
    </w:p>
    <w:p w14:paraId="161A88FA">
      <w:pPr>
        <w:spacing w:before="160"/>
      </w:pPr>
      <w:r>
        <w:rPr>
          <w:rFonts w:ascii="黑体" w:hAnsi="黑体" w:eastAsia="黑体"/>
          <w:b/>
          <w:sz w:val="32"/>
        </w:rPr>
        <w:t>6.3 功能3：功能名称（如有更多可自行添加）</w:t>
      </w:r>
    </w:p>
    <w:p w14:paraId="1F4C9208">
      <w:pPr>
        <w:ind w:firstLine="640"/>
      </w:pPr>
      <w:r>
        <w:rPr>
          <w:rFonts w:ascii="仿宋_GB2312" w:hAnsi="仿宋_GB2312" w:eastAsia="仿宋_GB2312"/>
          <w:sz w:val="32"/>
        </w:rPr>
        <w:t>功能描述：______________________</w:t>
      </w:r>
    </w:p>
    <w:p w14:paraId="4392B364">
      <w:pPr>
        <w:ind w:firstLine="640"/>
      </w:pPr>
      <w:r>
        <w:rPr>
          <w:rFonts w:ascii="仿宋_GB2312" w:hAnsi="仿宋_GB2312" w:eastAsia="仿宋_GB2312"/>
          <w:sz w:val="32"/>
        </w:rPr>
        <w:t>界面截图：______________________</w:t>
      </w:r>
    </w:p>
    <w:p w14:paraId="77B66D12">
      <w:pPr>
        <w:spacing w:before="200"/>
      </w:pPr>
      <w:r>
        <w:rPr>
          <w:rFonts w:ascii="黑体" w:hAnsi="黑体" w:eastAsia="黑体"/>
          <w:b/>
          <w:sz w:val="36"/>
        </w:rPr>
        <w:t>七、核心价值与可推广性</w:t>
      </w:r>
    </w:p>
    <w:p w14:paraId="20BAEB2B">
      <w:pPr>
        <w:spacing w:before="160"/>
      </w:pPr>
      <w:r>
        <w:rPr>
          <w:rFonts w:ascii="黑体" w:hAnsi="黑体" w:eastAsia="黑体"/>
          <w:b/>
          <w:sz w:val="32"/>
        </w:rPr>
        <w:t>7.1 项目解决了什么实际问题</w:t>
      </w:r>
    </w:p>
    <w:p w14:paraId="13B435E7">
      <w:pPr>
        <w:ind w:firstLine="640"/>
      </w:pPr>
      <w:r>
        <w:rPr>
          <w:rFonts w:ascii="仿宋_GB2312" w:hAnsi="仿宋_GB2312" w:eastAsia="仿宋_GB2312"/>
          <w:sz w:val="32"/>
        </w:rPr>
        <w:t>（不少于100字）</w:t>
      </w:r>
    </w:p>
    <w:p w14:paraId="53168E65">
      <w:r>
        <w:rPr>
          <w:rFonts w:ascii="黑体" w:hAnsi="黑体" w:eastAsia="黑体"/>
          <w:b/>
          <w:sz w:val="32"/>
        </w:rPr>
        <w:t>实际价值：</w:t>
      </w:r>
      <w:r>
        <w:rPr>
          <w:rFonts w:ascii="仿宋_GB2312" w:hAnsi="仿宋_GB2312" w:eastAsia="仿宋_GB2312"/>
          <w:sz w:val="32"/>
        </w:rPr>
        <w:t>________________________________</w:t>
      </w:r>
    </w:p>
    <w:p w14:paraId="5704150C">
      <w:pPr>
        <w:spacing w:before="160"/>
      </w:pPr>
      <w:r>
        <w:rPr>
          <w:rFonts w:ascii="黑体" w:hAnsi="黑体" w:eastAsia="黑体"/>
          <w:b/>
          <w:sz w:val="32"/>
        </w:rPr>
        <w:t>7.2 可推广性评估</w:t>
      </w:r>
    </w:p>
    <w:p w14:paraId="059BAA4D">
      <w:pPr>
        <w:ind w:firstLine="640"/>
      </w:pPr>
      <w:r>
        <w:rPr>
          <w:rFonts w:ascii="仿宋_GB2312" w:hAnsi="仿宋_GB2312" w:eastAsia="仿宋_GB2312"/>
          <w:sz w:val="32"/>
        </w:rPr>
        <w:t>本项目是否具备在更大范围/真实场景落地的可能性？如果有，请说明推广路径；如果只是概念验证，也请明确说明。</w:t>
      </w:r>
    </w:p>
    <w:p w14:paraId="4E8CDC91">
      <w:r>
        <w:rPr>
          <w:rFonts w:ascii="黑体" w:hAnsi="黑体" w:eastAsia="黑体"/>
          <w:b/>
          <w:sz w:val="32"/>
        </w:rPr>
        <w:t>推广路径：</w:t>
      </w:r>
      <w:r>
        <w:rPr>
          <w:rFonts w:ascii="仿宋_GB2312" w:hAnsi="仿宋_GB2312" w:eastAsia="仿宋_GB2312"/>
          <w:sz w:val="32"/>
        </w:rPr>
        <w:t>________________________________</w:t>
      </w:r>
    </w:p>
    <w:p w14:paraId="25F0A042">
      <w:pPr>
        <w:spacing w:before="200"/>
      </w:pPr>
      <w:r>
        <w:rPr>
          <w:rFonts w:ascii="黑体" w:hAnsi="黑体" w:eastAsia="黑体"/>
          <w:b/>
          <w:sz w:val="36"/>
        </w:rPr>
        <w:t>八、团队分工</w:t>
      </w:r>
    </w:p>
    <w:p w14:paraId="67706D62">
      <w:pPr>
        <w:ind w:firstLine="640"/>
      </w:pPr>
      <w:r>
        <w:rPr>
          <w:rFonts w:ascii="仿宋_GB2312" w:hAnsi="仿宋_GB2312" w:eastAsia="仿宋_GB2312"/>
          <w:sz w:val="32"/>
        </w:rPr>
        <w:t>（团队参赛必填，个人参赛可跳过此节）请列出每位成员在项目中的具体角色和贡献。</w:t>
      </w:r>
    </w:p>
    <w:p w14:paraId="1BEF3A7F">
      <w:r>
        <w:rPr>
          <w:rFonts w:ascii="黑体" w:hAnsi="黑体" w:eastAsia="黑体"/>
          <w:b/>
          <w:sz w:val="32"/>
        </w:rPr>
        <w:t>团队分工：</w:t>
      </w:r>
      <w:r>
        <w:rPr>
          <w:rFonts w:ascii="仿宋_GB2312" w:hAnsi="仿宋_GB2312" w:eastAsia="仿宋_GB2312"/>
          <w:sz w:val="32"/>
        </w:rPr>
        <w:t>________________________________</w:t>
      </w:r>
      <w:r>
        <w:rPr>
          <w:rFonts w:ascii="楷体" w:hAnsi="楷体" w:eastAsia="楷体"/>
          <w:color w:val="808080"/>
          <w:sz w:val="26"/>
        </w:rPr>
        <w:t xml:space="preserve">  （姓名+学号+具体职责）</w:t>
      </w:r>
    </w:p>
    <w:p w14:paraId="6ABFC392">
      <w:pPr>
        <w:spacing w:before="200"/>
      </w:pPr>
      <w:r>
        <w:rPr>
          <w:rFonts w:ascii="黑体" w:hAnsi="黑体" w:eastAsia="黑体"/>
          <w:b/>
          <w:sz w:val="36"/>
        </w:rPr>
        <w:t>九、项目展示视频说明</w:t>
      </w:r>
    </w:p>
    <w:p w14:paraId="47377711">
      <w:pPr>
        <w:ind w:firstLine="640"/>
      </w:pPr>
      <w:r>
        <w:rPr>
          <w:rFonts w:ascii="仿宋_GB2312" w:hAnsi="仿宋_GB2312" w:eastAsia="仿宋_GB2312"/>
          <w:sz w:val="32"/>
        </w:rPr>
        <w:t>除了本文档，还需提交项目演示视频（MP4格式，5-8分钟）。视频建议结构：</w:t>
      </w:r>
    </w:p>
    <w:p w14:paraId="096BE6F0">
      <w:pPr>
        <w:ind w:firstLine="640"/>
      </w:pPr>
      <w:r>
        <w:rPr>
          <w:rFonts w:ascii="仿宋_GB2312" w:hAnsi="仿宋_GB2312" w:eastAsia="仿宋_GB2312"/>
          <w:sz w:val="32"/>
        </w:rPr>
        <w:t>1. 开场30秒：项目名称、一句话价值主张</w:t>
      </w:r>
    </w:p>
    <w:p w14:paraId="04282DD8">
      <w:pPr>
        <w:ind w:firstLine="640"/>
      </w:pPr>
      <w:r>
        <w:rPr>
          <w:rFonts w:ascii="仿宋_GB2312" w:hAnsi="仿宋_GB2312" w:eastAsia="仿宋_GB2312"/>
          <w:sz w:val="32"/>
        </w:rPr>
        <w:t>2. 1-2分钟：创意来源与痛点分析</w:t>
      </w:r>
    </w:p>
    <w:p w14:paraId="3B78388D">
      <w:pPr>
        <w:ind w:firstLine="640"/>
      </w:pPr>
      <w:r>
        <w:rPr>
          <w:rFonts w:ascii="仿宋_GB2312" w:hAnsi="仿宋_GB2312" w:eastAsia="仿宋_GB2312"/>
          <w:sz w:val="32"/>
        </w:rPr>
        <w:t>3. 3-4分钟：项目实操演示（直接录屏Meoo生成的应用界面）</w:t>
      </w:r>
    </w:p>
    <w:p w14:paraId="05C13AE2">
      <w:pPr>
        <w:ind w:firstLine="640"/>
      </w:pPr>
      <w:r>
        <w:rPr>
          <w:rFonts w:ascii="仿宋_GB2312" w:hAnsi="仿宋_GB2312" w:eastAsia="仿宋_GB2312"/>
          <w:sz w:val="32"/>
        </w:rPr>
        <w:t>4. 1-2分钟：技术亮点与未来规划</w:t>
      </w:r>
    </w:p>
    <w:p w14:paraId="463C7D47">
      <w:pPr>
        <w:ind w:firstLine="640"/>
      </w:pPr>
      <w:r>
        <w:rPr>
          <w:rFonts w:ascii="仿宋_GB2312" w:hAnsi="仿宋_GB2312" w:eastAsia="仿宋_GB2312"/>
          <w:sz w:val="32"/>
        </w:rPr>
        <w:t>5. 结尾30秒：团队介绍 + 致谢</w:t>
      </w:r>
    </w:p>
    <w:p w14:paraId="775AA66D">
      <w:pPr>
        <w:spacing w:before="200"/>
      </w:pPr>
      <w:r>
        <w:rPr>
          <w:rFonts w:ascii="黑体" w:hAnsi="黑体" w:eastAsia="黑体"/>
          <w:b/>
          <w:sz w:val="36"/>
        </w:rPr>
        <w:t>十、其他补充说明</w:t>
      </w:r>
    </w:p>
    <w:p w14:paraId="543D252C">
      <w:pPr>
        <w:ind w:firstLine="640"/>
      </w:pPr>
      <w:r>
        <w:rPr>
          <w:rFonts w:ascii="仿宋_GB2312" w:hAnsi="仿宋_GB2312" w:eastAsia="仿宋_GB2312"/>
          <w:sz w:val="32"/>
        </w:rPr>
        <w:t>如有需要额外说明的内容（如：致谢、数据来源、合作方、未在正文中提到的亮点等），请在此补充：</w:t>
      </w:r>
    </w:p>
    <w:p w14:paraId="4A29A3C3">
      <w:pPr>
        <w:ind w:firstLine="640"/>
      </w:pPr>
      <w:r>
        <w:rPr>
          <w:rFonts w:ascii="仿宋_GB2312" w:hAnsi="仿宋_GB2312" w:eastAsia="仿宋_GB2312"/>
          <w:sz w:val="32"/>
        </w:rPr>
        <w:t>________________________________________________________</w:t>
      </w:r>
    </w:p>
    <w:p w14:paraId="6EC655B9">
      <w:pPr>
        <w:ind w:firstLine="640"/>
      </w:pPr>
      <w:r>
        <w:rPr>
          <w:rFonts w:ascii="仿宋_GB2312" w:hAnsi="仿宋_GB2312" w:eastAsia="仿宋_GB2312"/>
          <w:sz w:val="32"/>
        </w:rPr>
        <w:t>________________________________________________________</w:t>
      </w:r>
    </w:p>
    <w:p w14:paraId="1B18200F">
      <w:pPr>
        <w:ind w:firstLine="640"/>
      </w:pPr>
      <w:r>
        <w:rPr>
          <w:rFonts w:ascii="仿宋_GB2312" w:hAnsi="仿宋_GB2312" w:eastAsia="仿宋_GB2312"/>
          <w:sz w:val="32"/>
        </w:rPr>
        <w:t>________________________________________________________</w:t>
      </w:r>
    </w:p>
    <w:p w14:paraId="75C46754"/>
    <w:p w14:paraId="49FC3CE1">
      <w:pPr>
        <w:jc w:val="center"/>
      </w:pPr>
      <w:r>
        <w:rPr>
          <w:rFonts w:ascii="楷体" w:hAnsi="楷体" w:eastAsia="楷体"/>
          <w:color w:val="808080"/>
          <w:sz w:val="26"/>
        </w:rPr>
        <w:t>—— 以上内容由参赛团队/个人如实填写 ——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0870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  <w:ind w:firstLine="0"/>
    </w:pPr>
    <w:rPr>
      <w:rFonts w:ascii="仿宋_GB2312" w:hAnsi="仿宋_GB2312" w:eastAsia="仿宋_GB2312" w:cstheme="minorBidi"/>
      <w:sz w:val="3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1449</Words>
  <Characters>2568</Characters>
  <Lines>0</Lines>
  <Paragraphs>0</Paragraphs>
  <TotalTime>1</TotalTime>
  <ScaleCrop>false</ScaleCrop>
  <LinksUpToDate>false</LinksUpToDate>
  <CharactersWithSpaces>2641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殷红Queena</cp:lastModifiedBy>
  <dcterms:modified xsi:type="dcterms:W3CDTF">2026-07-23T06:00:47Z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eyJoZGlkIjoiZmMxZmJlY2M3MDU0ZGRiNWQ4MzlkOTgxMzI1MzlkNjkiLCJ1c2VySWQiOiIzMzY2ODA4NjEifQ==</vt:lpwstr>
  </property>
  <property fmtid="{D5CDD505-2E9C-101B-9397-08002B2CF9AE}" pid="3" name="KSOProductBuildVer">
    <vt:lpwstr>2052-12.1.0.26895</vt:lpwstr>
  </property>
  <property fmtid="{D5CDD505-2E9C-101B-9397-08002B2CF9AE}" pid="4" name="ICV">
    <vt:lpwstr>94A6C1A64D614F2B864DA2021923A8E0_12</vt:lpwstr>
  </property>
</Properties>
</file>